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t>Software Specification Document</w:t>
      </w:r>
    </w:p>
    <w:p>
      <w:pPr>
        <w:pStyle w:val="2"/>
      </w:pPr>
      <w:r>
        <w:t>1. Project Overview</w:t>
      </w:r>
    </w:p>
    <w:p>
      <w:pPr>
        <w:pStyle w:val="3"/>
      </w:pPr>
      <w:r>
        <w:t>1.1 Project Title</w:t>
      </w:r>
    </w:p>
    <w:p>
      <w:r>
        <w:t>Manuzam: A Pattern-Based and Multi-Signal Approach for Failure Prediction in the Manufacturing Industry</w:t>
      </w:r>
    </w:p>
    <w:p>
      <w:pPr>
        <w:pStyle w:val="3"/>
      </w:pPr>
      <w:r>
        <w:t>1.2 Project Description</w:t>
      </w:r>
    </w:p>
    <w:p>
      <w:r>
        <w:t xml:space="preserve">Manuzam is a cyber-physical system (CPS) designed to assist predictive maintenance in industrial settings by enabling users to detect early signs of machine failure through sound analysis and sensor data. It leverages a customizable, user-driven machine learning approach where users </w:t>
      </w:r>
      <w:r>
        <w:rPr>
          <w:rFonts w:hint="default"/>
          <w:lang w:val="en-US"/>
        </w:rPr>
        <w:t xml:space="preserve">record or </w:t>
      </w:r>
      <w:r>
        <w:t>upload audio samples of their machines, label them (e.g., normal, faulty), and train personalized models to detect future anomalies. Additionally, the system integrates temperature and vibration sensor data to provide context-aware fault detection.</w:t>
      </w:r>
    </w:p>
    <w:p>
      <w:pPr>
        <w:pStyle w:val="2"/>
      </w:pPr>
      <w:r>
        <w:t>2. Objectives</w:t>
      </w:r>
    </w:p>
    <w:p>
      <w:pPr>
        <w:pStyle w:val="23"/>
      </w:pPr>
      <w:r>
        <w:t>Enable users to create machine-specific fault detection models using their own audio data.</w:t>
      </w:r>
    </w:p>
    <w:p>
      <w:pPr>
        <w:pStyle w:val="23"/>
      </w:pPr>
      <w:r>
        <w:t>Provide an interface to analyze real-time audio and sensor data.</w:t>
      </w:r>
    </w:p>
    <w:p>
      <w:pPr>
        <w:pStyle w:val="23"/>
      </w:pPr>
      <w:r>
        <w:t>Allow fault detection through uploaded or live-recorded audio.</w:t>
      </w:r>
    </w:p>
    <w:p>
      <w:pPr>
        <w:pStyle w:val="23"/>
      </w:pPr>
      <w:r>
        <w:t>Incorporate multi-sensor data (temperature and vibration) to enhance prediction reliability.</w:t>
      </w:r>
    </w:p>
    <w:p>
      <w:pPr>
        <w:pStyle w:val="23"/>
      </w:pPr>
      <w:r>
        <w:t>Support flexibility and adaptability for various machine types and environments.</w:t>
      </w:r>
    </w:p>
    <w:p>
      <w:pPr>
        <w:pStyle w:val="2"/>
      </w:pPr>
      <w:r>
        <w:t>3. Functional Requirements</w:t>
      </w:r>
    </w:p>
    <w:p>
      <w:pPr>
        <w:pStyle w:val="3"/>
      </w:pPr>
      <w:r>
        <w:t>3.1 User Management</w:t>
      </w:r>
    </w:p>
    <w:p>
      <w:pPr>
        <w:pStyle w:val="23"/>
      </w:pPr>
      <w:r>
        <w:t>Register and authenticate users.</w:t>
      </w:r>
    </w:p>
    <w:p>
      <w:pPr>
        <w:pStyle w:val="23"/>
      </w:pPr>
      <w:r>
        <w:t>Allow users to manage machines and associated models.</w:t>
      </w:r>
    </w:p>
    <w:p>
      <w:pPr>
        <w:pStyle w:val="3"/>
      </w:pPr>
      <w:r>
        <w:t>3.2 Machine &amp; Model Management</w:t>
      </w:r>
    </w:p>
    <w:p>
      <w:pPr>
        <w:pStyle w:val="23"/>
      </w:pPr>
      <w:r>
        <w:t>Add and manage machine profiles.</w:t>
      </w:r>
    </w:p>
    <w:p>
      <w:pPr>
        <w:pStyle w:val="23"/>
      </w:pPr>
      <w:r>
        <w:t>Upload labeled audio samples for training.</w:t>
      </w:r>
    </w:p>
    <w:p>
      <w:pPr>
        <w:pStyle w:val="23"/>
      </w:pPr>
      <w:r>
        <w:t>Train and save models per machine.</w:t>
      </w:r>
    </w:p>
    <w:p>
      <w:pPr>
        <w:pStyle w:val="23"/>
      </w:pPr>
      <w:r>
        <w:t>View training progress and performance metrics.</w:t>
      </w:r>
    </w:p>
    <w:p>
      <w:pPr>
        <w:pStyle w:val="3"/>
      </w:pPr>
      <w:r>
        <w:t>3.3 Audio Classification</w:t>
      </w:r>
    </w:p>
    <w:p>
      <w:pPr>
        <w:pStyle w:val="23"/>
      </w:pPr>
      <w:r>
        <w:t>Upload or record real-time machine audio.</w:t>
      </w:r>
    </w:p>
    <w:p>
      <w:pPr>
        <w:pStyle w:val="23"/>
      </w:pPr>
      <w:r>
        <w:t>Run classification using selected machine model.</w:t>
      </w:r>
    </w:p>
    <w:p>
      <w:pPr>
        <w:pStyle w:val="23"/>
      </w:pPr>
      <w:r>
        <w:t>Display classification result (Normal, Warning, Fault).</w:t>
      </w:r>
    </w:p>
    <w:p>
      <w:pPr>
        <w:pStyle w:val="23"/>
      </w:pPr>
      <w:r>
        <w:t>Show confidence score and relevant sensor data.</w:t>
      </w:r>
    </w:p>
    <w:p>
      <w:pPr>
        <w:pStyle w:val="3"/>
      </w:pPr>
      <w:r>
        <w:t>3.4 Sensor Integration</w:t>
      </w:r>
    </w:p>
    <w:p>
      <w:pPr>
        <w:pStyle w:val="23"/>
      </w:pPr>
      <w:r>
        <w:t>Connect to temperature and vibration sensors.</w:t>
      </w:r>
    </w:p>
    <w:p>
      <w:pPr>
        <w:pStyle w:val="23"/>
      </w:pPr>
      <w:r>
        <w:t>Fetch and display current sensor readings.</w:t>
      </w:r>
    </w:p>
    <w:p>
      <w:pPr>
        <w:pStyle w:val="3"/>
      </w:pPr>
      <w:r>
        <w:t>3.5 Dashboard &amp; Visualization</w:t>
      </w:r>
    </w:p>
    <w:p>
      <w:pPr>
        <w:pStyle w:val="23"/>
      </w:pPr>
      <w:r>
        <w:t>Show real-time machine status.</w:t>
      </w:r>
    </w:p>
    <w:p>
      <w:pPr>
        <w:pStyle w:val="23"/>
      </w:pPr>
      <w:r>
        <w:t>Display historical logs.</w:t>
      </w:r>
    </w:p>
    <w:p>
      <w:pPr>
        <w:pStyle w:val="23"/>
      </w:pPr>
      <w:r>
        <w:t>Visualize feature importance or waveform</w:t>
      </w:r>
      <w:r>
        <w:rPr>
          <w:rFonts w:hint="default"/>
          <w:lang w:val="en-US"/>
        </w:rPr>
        <w:t xml:space="preserve"> </w:t>
      </w:r>
      <w:r>
        <w:t>analysis if possible.</w:t>
      </w:r>
    </w:p>
    <w:p>
      <w:pPr>
        <w:pStyle w:val="2"/>
      </w:pPr>
      <w:r>
        <w:t>4. Non-Functional Requirements</w:t>
      </w:r>
    </w:p>
    <w:p>
      <w:pPr>
        <w:pStyle w:val="3"/>
      </w:pPr>
      <w:r>
        <w:t>4.1 Usability</w:t>
      </w:r>
    </w:p>
    <w:p>
      <w:pPr>
        <w:pStyle w:val="23"/>
      </w:pPr>
      <w:r>
        <w:t>User-friendly interface with simple navigation.</w:t>
      </w:r>
    </w:p>
    <w:p>
      <w:pPr>
        <w:pStyle w:val="23"/>
      </w:pPr>
      <w:r>
        <w:t>Dashboard with intuitive charts and logs.</w:t>
      </w:r>
    </w:p>
    <w:p>
      <w:pPr>
        <w:pStyle w:val="3"/>
      </w:pPr>
      <w:r>
        <w:t>4.2 Scalability</w:t>
      </w:r>
    </w:p>
    <w:p>
      <w:pPr>
        <w:pStyle w:val="23"/>
      </w:pPr>
      <w:r>
        <w:t>Support multiple machines and models per user.</w:t>
      </w:r>
    </w:p>
    <w:p>
      <w:pPr>
        <w:pStyle w:val="23"/>
      </w:pPr>
      <w:r>
        <w:t>Easily extendable to other sensor types or ML models.</w:t>
      </w:r>
    </w:p>
    <w:p>
      <w:pPr>
        <w:pStyle w:val="3"/>
      </w:pPr>
      <w:r>
        <w:t>4.3 Reliability</w:t>
      </w:r>
    </w:p>
    <w:p>
      <w:pPr>
        <w:pStyle w:val="23"/>
      </w:pPr>
      <w:r>
        <w:t>Fault-tolerant backend services.</w:t>
      </w:r>
    </w:p>
    <w:p>
      <w:pPr>
        <w:pStyle w:val="23"/>
      </w:pPr>
      <w:r>
        <w:t>Retry mechanism for sensor data collection.</w:t>
      </w:r>
    </w:p>
    <w:p>
      <w:pPr>
        <w:pStyle w:val="3"/>
      </w:pPr>
      <w:r>
        <w:t>4.4 Performance</w:t>
      </w:r>
    </w:p>
    <w:p>
      <w:pPr>
        <w:pStyle w:val="23"/>
      </w:pPr>
      <w:r>
        <w:t xml:space="preserve">Model inference must respond within </w:t>
      </w:r>
      <w:r>
        <w:rPr>
          <w:rFonts w:hint="default"/>
          <w:lang w:val="en-US"/>
        </w:rPr>
        <w:t>few</w:t>
      </w:r>
      <w:r>
        <w:t xml:space="preserve"> seconds.</w:t>
      </w:r>
    </w:p>
    <w:p>
      <w:pPr>
        <w:pStyle w:val="23"/>
      </w:pPr>
      <w:r>
        <w:t>Efficient storage and retrieval of model and log data.</w:t>
      </w:r>
    </w:p>
    <w:p>
      <w:pPr>
        <w:pStyle w:val="3"/>
      </w:pPr>
      <w:r>
        <w:t>4.5 Security</w:t>
      </w:r>
    </w:p>
    <w:p>
      <w:pPr>
        <w:pStyle w:val="23"/>
      </w:pPr>
      <w:r>
        <w:t>Authentication using session-based login.</w:t>
      </w:r>
    </w:p>
    <w:p>
      <w:pPr>
        <w:pStyle w:val="23"/>
      </w:pPr>
      <w:r>
        <w:t>Secure storage of user data and model files.</w:t>
      </w:r>
    </w:p>
    <w:p>
      <w:pPr>
        <w:pStyle w:val="2"/>
      </w:pPr>
      <w:r>
        <w:t>5. System Architecture</w:t>
      </w:r>
    </w:p>
    <w:p>
      <w:pPr>
        <w:pStyle w:val="3"/>
      </w:pPr>
      <w:r>
        <w:t>5.1 Frontend</w:t>
      </w:r>
    </w:p>
    <w:p>
      <w:pPr>
        <w:pStyle w:val="23"/>
      </w:pPr>
      <w:r>
        <w:t>Framework: Vue.js</w:t>
      </w:r>
    </w:p>
    <w:p>
      <w:pPr>
        <w:pStyle w:val="23"/>
      </w:pPr>
      <w:r>
        <w:t>Features:</w:t>
      </w:r>
    </w:p>
    <w:p>
      <w:pPr>
        <w:pStyle w:val="23"/>
      </w:pPr>
      <w:r>
        <w:t>- User login/registration</w:t>
      </w:r>
    </w:p>
    <w:p>
      <w:pPr>
        <w:pStyle w:val="23"/>
      </w:pPr>
      <w:r>
        <w:t>- Machine and model management</w:t>
      </w:r>
    </w:p>
    <w:p>
      <w:pPr>
        <w:pStyle w:val="23"/>
      </w:pPr>
      <w:r>
        <w:t>- File uploads (audio), real-time recording</w:t>
      </w:r>
    </w:p>
    <w:p>
      <w:pPr>
        <w:pStyle w:val="23"/>
      </w:pPr>
      <w:r>
        <w:t>- Dashboard for predictions, sensor readings, and logs</w:t>
      </w:r>
    </w:p>
    <w:p>
      <w:pPr>
        <w:pStyle w:val="3"/>
      </w:pPr>
      <w:r>
        <w:t>5.2 Backend</w:t>
      </w:r>
    </w:p>
    <w:p>
      <w:pPr>
        <w:pStyle w:val="23"/>
      </w:pPr>
      <w:r>
        <w:t>Framework: FastAPI</w:t>
      </w:r>
    </w:p>
    <w:p>
      <w:pPr>
        <w:pStyle w:val="23"/>
      </w:pPr>
      <w:r>
        <w:t>Responsibilities:</w:t>
      </w:r>
    </w:p>
    <w:p>
      <w:pPr>
        <w:pStyle w:val="23"/>
      </w:pPr>
      <w:r>
        <w:t>- API for frontend communication</w:t>
      </w:r>
    </w:p>
    <w:p>
      <w:pPr>
        <w:pStyle w:val="23"/>
      </w:pPr>
      <w:r>
        <w:t>- Audio processing and feature extraction</w:t>
      </w:r>
    </w:p>
    <w:p>
      <w:pPr>
        <w:pStyle w:val="23"/>
      </w:pPr>
      <w:r>
        <w:t>- Model training and inference using scikit-lear</w:t>
      </w:r>
      <w:r>
        <w:rPr>
          <w:rFonts w:hint="default"/>
          <w:lang w:val="en-US"/>
        </w:rPr>
        <w:t>n</w:t>
      </w:r>
    </w:p>
    <w:p>
      <w:pPr>
        <w:pStyle w:val="23"/>
      </w:pPr>
      <w:r>
        <w:t>- Database operations</w:t>
      </w:r>
    </w:p>
    <w:p>
      <w:pPr>
        <w:pStyle w:val="23"/>
      </w:pPr>
      <w:r>
        <w:t>- Sensor data API</w:t>
      </w:r>
    </w:p>
    <w:p>
      <w:pPr>
        <w:pStyle w:val="3"/>
      </w:pPr>
      <w:r>
        <w:t>5.3 Machine Learning</w:t>
      </w:r>
    </w:p>
    <w:p>
      <w:pPr>
        <w:pStyle w:val="23"/>
      </w:pPr>
      <w:r>
        <w:t>Audio feature extraction: Librosa (MFCCs, spectrograms)</w:t>
      </w:r>
    </w:p>
    <w:p>
      <w:pPr>
        <w:pStyle w:val="23"/>
      </w:pPr>
      <w:r>
        <w:t xml:space="preserve">Models: Random Forest, CNN, or LSTM (depending on </w:t>
      </w:r>
      <w:r>
        <w:rPr>
          <w:rFonts w:hint="default"/>
          <w:lang w:val="en-US"/>
        </w:rPr>
        <w:t>which one would best fit</w:t>
      </w:r>
      <w:r>
        <w:t>)</w:t>
      </w:r>
    </w:p>
    <w:p>
      <w:pPr>
        <w:pStyle w:val="23"/>
      </w:pPr>
      <w:r>
        <w:t>Training pipeline with evaluation and persistence</w:t>
      </w:r>
    </w:p>
    <w:p>
      <w:pPr>
        <w:pStyle w:val="23"/>
      </w:pPr>
      <w:r>
        <w:t>Save/load user-specific models</w:t>
      </w:r>
    </w:p>
    <w:p>
      <w:pPr>
        <w:pStyle w:val="3"/>
      </w:pPr>
      <w:r>
        <w:t>5.4 Database</w:t>
      </w:r>
    </w:p>
    <w:p>
      <w:pPr>
        <w:pStyle w:val="23"/>
      </w:pPr>
      <w:r>
        <w:t>SQLite</w:t>
      </w:r>
    </w:p>
    <w:p>
      <w:pPr>
        <w:pStyle w:val="23"/>
      </w:pPr>
      <w:r>
        <w:t>Tables: Users, Machines, AudioSamples (metadata + labels), Models, Logs (predictions + sensor data)</w:t>
      </w:r>
    </w:p>
    <w:p>
      <w:pPr>
        <w:pStyle w:val="3"/>
      </w:pPr>
      <w:r>
        <w:t>5.5 Sensors</w:t>
      </w:r>
    </w:p>
    <w:p>
      <w:pPr>
        <w:pStyle w:val="23"/>
      </w:pPr>
      <w:r>
        <w:t>Temperature: DHT22 or similar</w:t>
      </w:r>
    </w:p>
    <w:p>
      <w:pPr>
        <w:pStyle w:val="23"/>
      </w:pPr>
      <w:r>
        <w:t>Vibration: MPU6050 or similar</w:t>
      </w:r>
    </w:p>
    <w:p>
      <w:pPr>
        <w:pStyle w:val="23"/>
      </w:pPr>
      <w:r>
        <w:t>Data captured via microcontroller (ESP32)</w:t>
      </w:r>
    </w:p>
    <w:p>
      <w:pPr>
        <w:pStyle w:val="2"/>
      </w:pPr>
      <w:r>
        <w:t>6. Development Timeline (Agile Sprints)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tc>
          <w:tcPr>
            <w:tcW w:w="2880" w:type="dxa"/>
          </w:tcPr>
          <w:p>
            <w:r>
              <w:t>Sprint</w:t>
            </w:r>
          </w:p>
        </w:tc>
        <w:tc>
          <w:tcPr>
            <w:tcW w:w="2880" w:type="dxa"/>
          </w:tcPr>
          <w:p>
            <w:pPr>
              <w:rPr>
                <w:rFonts w:hint="default"/>
                <w:lang w:val="en-US"/>
              </w:rPr>
            </w:pPr>
            <w:r>
              <w:rPr>
                <w:rFonts w:hint="default"/>
                <w:lang w:val="en-US"/>
              </w:rPr>
              <w:t>Due Date</w:t>
            </w:r>
          </w:p>
        </w:tc>
        <w:tc>
          <w:tcPr>
            <w:tcW w:w="2880" w:type="dxa"/>
          </w:tcPr>
          <w:p>
            <w:r>
              <w:t>Objective</w:t>
            </w:r>
          </w:p>
        </w:tc>
      </w:tr>
      <w:tr>
        <w:tc>
          <w:tcPr>
            <w:tcW w:w="2880" w:type="dxa"/>
          </w:tcPr>
          <w:p>
            <w:r>
              <w:t>Sprint 1</w:t>
            </w:r>
          </w:p>
        </w:tc>
        <w:tc>
          <w:tcPr>
            <w:tcW w:w="2880" w:type="dxa"/>
          </w:tcPr>
          <w:p>
            <w:pPr>
              <w:rPr>
                <w:rFonts w:hint="default"/>
                <w:lang w:val="en-US"/>
              </w:rPr>
            </w:pPr>
            <w:r>
              <w:rPr>
                <w:rFonts w:hint="default"/>
                <w:lang w:val="en-US"/>
              </w:rPr>
              <w:t>27 Mai</w:t>
            </w:r>
          </w:p>
        </w:tc>
        <w:tc>
          <w:tcPr>
            <w:tcW w:w="2880" w:type="dxa"/>
          </w:tcPr>
          <w:p>
            <w:r>
              <w:rPr>
                <w:rFonts w:hint="default"/>
                <w:lang w:val="en-US"/>
              </w:rPr>
              <w:t>Documentation</w:t>
            </w:r>
            <w:r>
              <w:t>, frontend + backend scaffolding</w:t>
            </w:r>
          </w:p>
        </w:tc>
      </w:tr>
      <w:tr>
        <w:tc>
          <w:tcPr>
            <w:tcW w:w="2880" w:type="dxa"/>
          </w:tcPr>
          <w:p>
            <w:r>
              <w:t>Sprint 2</w:t>
            </w:r>
          </w:p>
        </w:tc>
        <w:tc>
          <w:tcPr>
            <w:tcW w:w="2880" w:type="dxa"/>
          </w:tcPr>
          <w:p>
            <w:pPr>
              <w:rPr>
                <w:rFonts w:hint="default"/>
                <w:lang w:val="en-US"/>
              </w:rPr>
            </w:pPr>
            <w:r>
              <w:rPr>
                <w:rFonts w:hint="default"/>
                <w:lang w:val="en-US"/>
              </w:rPr>
              <w:t>Not Decided Yet</w:t>
            </w:r>
          </w:p>
        </w:tc>
        <w:tc>
          <w:tcPr>
            <w:tcW w:w="2880" w:type="dxa"/>
          </w:tcPr>
          <w:p>
            <w:r>
              <w:t>Upload audio, basic ML pipeline, train/test models</w:t>
            </w:r>
          </w:p>
        </w:tc>
      </w:tr>
      <w:tr>
        <w:tc>
          <w:tcPr>
            <w:tcW w:w="2880" w:type="dxa"/>
          </w:tcPr>
          <w:p>
            <w:r>
              <w:t>Sprint 3</w:t>
            </w:r>
          </w:p>
        </w:tc>
        <w:tc>
          <w:tcPr>
            <w:tcW w:w="2880" w:type="dxa"/>
          </w:tcPr>
          <w:p>
            <w:r>
              <w:rPr>
                <w:rFonts w:hint="default"/>
                <w:lang w:val="en-US"/>
              </w:rPr>
              <w:t>Not Decided Yet</w:t>
            </w:r>
          </w:p>
        </w:tc>
        <w:tc>
          <w:tcPr>
            <w:tcW w:w="2880" w:type="dxa"/>
          </w:tcPr>
          <w:p>
            <w:r>
              <w:t>Real-time audio input + prediction interface</w:t>
            </w:r>
          </w:p>
        </w:tc>
      </w:tr>
      <w:tr>
        <w:tc>
          <w:tcPr>
            <w:tcW w:w="2880" w:type="dxa"/>
          </w:tcPr>
          <w:p>
            <w:r>
              <w:t>Sprint 4</w:t>
            </w:r>
          </w:p>
        </w:tc>
        <w:tc>
          <w:tcPr>
            <w:tcW w:w="2880" w:type="dxa"/>
          </w:tcPr>
          <w:p>
            <w:r>
              <w:rPr>
                <w:rFonts w:hint="default"/>
                <w:lang w:val="en-US"/>
              </w:rPr>
              <w:t>Not Decided Yet</w:t>
            </w:r>
          </w:p>
        </w:tc>
        <w:tc>
          <w:tcPr>
            <w:tcW w:w="2880" w:type="dxa"/>
          </w:tcPr>
          <w:p>
            <w:r>
              <w:t>Sensor simulation/integration, decision fusion</w:t>
            </w:r>
          </w:p>
        </w:tc>
      </w:tr>
      <w:tr>
        <w:tc>
          <w:tcPr>
            <w:tcW w:w="2880" w:type="dxa"/>
          </w:tcPr>
          <w:p>
            <w:r>
              <w:t>Sprint 5</w:t>
            </w:r>
          </w:p>
        </w:tc>
        <w:tc>
          <w:tcPr>
            <w:tcW w:w="2880" w:type="dxa"/>
          </w:tcPr>
          <w:p>
            <w:pPr>
              <w:rPr>
                <w:rFonts w:hint="default"/>
                <w:lang w:val="en-US"/>
              </w:rPr>
            </w:pPr>
            <w:r>
              <w:rPr>
                <w:rFonts w:hint="default"/>
                <w:lang w:val="en-US"/>
              </w:rPr>
              <w:t>Not Decided Yet</w:t>
            </w:r>
          </w:p>
        </w:tc>
        <w:tc>
          <w:tcPr>
            <w:tcW w:w="2880" w:type="dxa"/>
          </w:tcPr>
          <w:p>
            <w:r>
              <w:t>Full dashboard + logs + historical trends</w:t>
            </w:r>
          </w:p>
        </w:tc>
      </w:tr>
      <w:tr>
        <w:tc>
          <w:tcPr>
            <w:tcW w:w="2880" w:type="dxa"/>
          </w:tcPr>
          <w:p>
            <w:r>
              <w:t>Sprint 6</w:t>
            </w:r>
          </w:p>
        </w:tc>
        <w:tc>
          <w:tcPr>
            <w:tcW w:w="2880" w:type="dxa"/>
          </w:tcPr>
          <w:p>
            <w:pPr>
              <w:rPr>
                <w:rFonts w:hint="default"/>
                <w:lang w:val="en-US"/>
              </w:rPr>
            </w:pPr>
            <w:r>
              <w:rPr>
                <w:rFonts w:hint="default"/>
                <w:lang w:val="en-US"/>
              </w:rPr>
              <w:t>Not Decided Yet</w:t>
            </w:r>
          </w:p>
        </w:tc>
        <w:tc>
          <w:tcPr>
            <w:tcW w:w="2880" w:type="dxa"/>
          </w:tcPr>
          <w:p>
            <w:r>
              <w:t>Testing + final integration + demo preparation</w:t>
            </w:r>
          </w:p>
        </w:tc>
      </w:tr>
    </w:tbl>
    <w:p>
      <w:pPr>
        <w:pStyle w:val="2"/>
      </w:pPr>
      <w:r>
        <w:t>7. Simulation and Demo Plan</w:t>
      </w:r>
    </w:p>
    <w:p>
      <w:r>
        <w:t>Use washing machine</w:t>
      </w:r>
      <w:r>
        <w:rPr>
          <w:rFonts w:hint="default"/>
          <w:lang w:val="en-US"/>
        </w:rPr>
        <w:t xml:space="preserve"> or blender</w:t>
      </w:r>
      <w:r>
        <w:t xml:space="preserve"> recordings for “normal” and “faulty” states (with </w:t>
      </w:r>
      <w:r>
        <w:rPr>
          <w:rFonts w:hint="default"/>
          <w:lang w:val="en-US"/>
        </w:rPr>
        <w:t xml:space="preserve">spoon </w:t>
      </w:r>
      <w:r>
        <w:t>taps as error simulation).</w:t>
      </w:r>
    </w:p>
    <w:p>
      <w:r>
        <w:t>Simulate temperature and vibration thresholds.</w:t>
      </w:r>
    </w:p>
    <w:p>
      <w:r>
        <w:t>Create rule-based logic: “If abnormal sound AND temperature &gt; 40°C → raise alert; else → monitor”</w:t>
      </w:r>
    </w:p>
    <w:p>
      <w:pPr>
        <w:pStyle w:val="2"/>
      </w:pPr>
      <w:r>
        <w:t>8. Future Work (Optional</w:t>
      </w:r>
      <w:r>
        <w:rPr>
          <w:rFonts w:hint="default"/>
          <w:lang w:val="en-US"/>
        </w:rPr>
        <w:t xml:space="preserve"> based on time availibility</w:t>
      </w:r>
      <w:r>
        <w:t>)</w:t>
      </w:r>
    </w:p>
    <w:p>
      <w:pPr>
        <w:pStyle w:val="23"/>
      </w:pPr>
      <w:r>
        <w:t>Add real-time alert system (SMS/email).</w:t>
      </w:r>
    </w:p>
    <w:p>
      <w:pPr>
        <w:pStyle w:val="23"/>
      </w:pPr>
      <w:r>
        <w:t>Add more sensor types (e.g., current draw, pressure).</w:t>
      </w:r>
    </w:p>
    <w:p>
      <w:pPr>
        <w:pStyle w:val="23"/>
      </w:pPr>
      <w:r>
        <w:t>Deploy models on edge devices for offline prediction.</w:t>
      </w:r>
    </w:p>
    <w:p>
      <w:pPr>
        <w:pStyle w:val="2"/>
      </w:pPr>
      <w:r>
        <w:t>9. Tools and Libraries</w:t>
      </w:r>
    </w:p>
    <w:p>
      <w:r>
        <w:t>**Frontend:** Vue.js</w:t>
      </w:r>
    </w:p>
    <w:p>
      <w:r>
        <w:t>**Backend:** FastAPI</w:t>
      </w:r>
    </w:p>
    <w:p>
      <w:r>
        <w:t>**ML:** Scikit-learn</w:t>
      </w:r>
      <w:bookmarkStart w:id="0" w:name="_GoBack"/>
      <w:bookmarkEnd w:id="0"/>
    </w:p>
    <w:p>
      <w:r>
        <w:t>**Database:** SQLite</w:t>
      </w:r>
    </w:p>
    <w:p>
      <w:r>
        <w:t>**Hardware (optional):** ESP32, DHT22, MPU6050</w:t>
      </w:r>
    </w:p>
    <w:p>
      <w:r>
        <w:t>**Testing:** Pytest, Postman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KAIVALYA"/>
    <w:panose1 w:val="00000000000000000000"/>
    <w:charset w:val="02"/>
    <w:family w:val="auto"/>
    <w:pitch w:val="default"/>
    <w:sig w:usb0="00000000" w:usb1="00000000" w:usb2="00000000" w:usb3="00000000" w:csb0="80000000" w:csb1="00000000"/>
  </w:font>
  <w:font w:name="KAIVALYA">
    <w:panose1 w:val="02000503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FE6BC7"/>
    <w:rsid w:val="77B57717"/>
    <w:rsid w:val="8D7F42F6"/>
    <w:rsid w:val="F9D16B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zain</cp:lastModifiedBy>
  <dcterms:modified xsi:type="dcterms:W3CDTF">2025-05-18T23:27:30Z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